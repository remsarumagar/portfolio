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FC7D0">
      <w:pPr>
        <w:spacing w:after="20"/>
        <w:jc w:val="center"/>
      </w:pPr>
      <w:r>
        <w:rPr>
          <w:b/>
          <w:color w:val="19232D"/>
          <w:sz w:val="44"/>
        </w:rPr>
        <w:t>REM SARU MAGAR</w:t>
      </w:r>
    </w:p>
    <w:p w14:paraId="5E4C8FA0">
      <w:pPr>
        <w:spacing w:after="60"/>
        <w:jc w:val="center"/>
      </w:pPr>
      <w:r>
        <w:rPr>
          <w:b/>
          <w:color w:val="0096AA"/>
          <w:sz w:val="21"/>
        </w:rPr>
        <w:t>B.Tech CSE Student  |  Aspiring Full-Stack Developer</w:t>
      </w:r>
    </w:p>
    <w:p w14:paraId="5F96D8DB">
      <w:pPr>
        <w:spacing w:after="80"/>
        <w:jc w:val="center"/>
      </w:pPr>
      <w:r>
        <w:rPr>
          <w:sz w:val="16"/>
        </w:rPr>
        <w:t xml:space="preserve">9121944556  •  Nepal  •  </w:t>
      </w:r>
      <w:r>
        <w:fldChar w:fldCharType="begin"/>
      </w:r>
      <w:r>
        <w:instrText xml:space="preserve"> HYPERLINK "https://www.linkedin.com/in/rem-saru-036655398/" \h </w:instrText>
      </w:r>
      <w:r>
        <w:fldChar w:fldCharType="separate"/>
      </w:r>
      <w:r>
        <w:rPr>
          <w:color w:val="0096AA"/>
          <w:sz w:val="16"/>
          <w:u w:val="single"/>
        </w:rPr>
        <w:t>LinkedIn</w:t>
      </w:r>
      <w:r>
        <w:rPr>
          <w:color w:val="0096AA"/>
          <w:sz w:val="16"/>
          <w:u w:val="single"/>
        </w:rPr>
        <w:fldChar w:fldCharType="end"/>
      </w:r>
      <w:r>
        <w:t xml:space="preserve">  •  </w:t>
      </w:r>
      <w:r>
        <w:fldChar w:fldCharType="begin"/>
      </w:r>
      <w:r>
        <w:instrText xml:space="preserve"> HYPERLINK "https://github.com/remsarumagar" \h </w:instrText>
      </w:r>
      <w:r>
        <w:fldChar w:fldCharType="separate"/>
      </w:r>
      <w:r>
        <w:rPr>
          <w:color w:val="0096AA"/>
          <w:sz w:val="16"/>
          <w:u w:val="single"/>
        </w:rPr>
        <w:t>GitHub</w:t>
      </w:r>
      <w:r>
        <w:rPr>
          <w:color w:val="0096AA"/>
          <w:sz w:val="16"/>
          <w:u w:val="single"/>
        </w:rPr>
        <w:fldChar w:fldCharType="end"/>
      </w:r>
    </w:p>
    <w:p w14:paraId="258FFDCE">
      <w:pPr>
        <w:spacing w:before="100" w:after="40"/>
      </w:pPr>
      <w:r>
        <w:rPr>
          <w:b/>
          <w:color w:val="0096AA"/>
          <w:sz w:val="21"/>
        </w:rPr>
        <w:t>PROFILE</w:t>
      </w:r>
    </w:p>
    <w:p w14:paraId="44310613">
      <w:pPr>
        <w:spacing w:after="40"/>
        <w:rPr>
          <w:rFonts w:hint="default"/>
        </w:rPr>
      </w:pPr>
      <w:r>
        <w:t xml:space="preserve">Second-year B.Tech Computer Science and Engineering student at Aditya University with </w:t>
      </w:r>
      <w:r>
        <w:rPr>
          <w:rFonts w:hint="default"/>
        </w:rPr>
        <w:t>&lt;div class="button-box"&gt;</w:t>
      </w:r>
    </w:p>
    <w:p w14:paraId="12889481">
      <w:pPr>
        <w:spacing w:after="40"/>
        <w:rPr>
          <w:rFonts w:hint="default"/>
        </w:rPr>
      </w:pPr>
      <w:r>
        <w:rPr>
          <w:rFonts w:hint="default"/>
        </w:rPr>
        <w:t xml:space="preserve">    &lt;a href="./files/Rem_Saru_Magar_Professional_CV.docx"</w:t>
      </w:r>
    </w:p>
    <w:p w14:paraId="16F94564">
      <w:pPr>
        <w:spacing w:after="40"/>
        <w:rPr>
          <w:rFonts w:hint="default"/>
        </w:rPr>
      </w:pPr>
      <w:r>
        <w:rPr>
          <w:rFonts w:hint="default"/>
        </w:rPr>
        <w:t xml:space="preserve">       class="btn"</w:t>
      </w:r>
    </w:p>
    <w:p w14:paraId="73A4CD12">
      <w:pPr>
        <w:spacing w:after="40"/>
        <w:rPr>
          <w:rFonts w:hint="default"/>
        </w:rPr>
      </w:pPr>
      <w:r>
        <w:rPr>
          <w:rFonts w:hint="default"/>
        </w:rPr>
        <w:t xml:space="preserve">       download&gt;</w:t>
      </w:r>
    </w:p>
    <w:p w14:paraId="3E865304">
      <w:pPr>
        <w:spacing w:after="40"/>
        <w:rPr>
          <w:rFonts w:hint="default"/>
        </w:rPr>
      </w:pPr>
      <w:r>
        <w:rPr>
          <w:rFonts w:hint="default"/>
        </w:rPr>
        <w:t xml:space="preserve">        Download CV</w:t>
      </w:r>
    </w:p>
    <w:p w14:paraId="322D4322">
      <w:pPr>
        <w:spacing w:after="40"/>
        <w:rPr>
          <w:rFonts w:hint="default"/>
        </w:rPr>
      </w:pPr>
      <w:r>
        <w:rPr>
          <w:rFonts w:hint="default"/>
        </w:rPr>
        <w:t xml:space="preserve">    &lt;/a&gt;</w:t>
      </w:r>
    </w:p>
    <w:p w14:paraId="55343329">
      <w:pPr>
        <w:spacing w:after="40"/>
        <w:rPr>
          <w:rFonts w:hint="default"/>
        </w:rPr>
      </w:pPr>
    </w:p>
    <w:p w14:paraId="3B77ABEB">
      <w:pPr>
        <w:spacing w:after="40"/>
        <w:rPr>
          <w:rFonts w:hint="default"/>
        </w:rPr>
      </w:pPr>
      <w:r>
        <w:rPr>
          <w:rFonts w:hint="default"/>
        </w:rPr>
        <w:t xml:space="preserve">    &lt;a href="#contact" class="btn"&gt;</w:t>
      </w:r>
    </w:p>
    <w:p w14:paraId="58B4CC23">
      <w:pPr>
        <w:spacing w:after="40"/>
        <w:rPr>
          <w:rFonts w:hint="default"/>
        </w:rPr>
      </w:pPr>
      <w:r>
        <w:rPr>
          <w:rFonts w:hint="default"/>
        </w:rPr>
        <w:t xml:space="preserve">        Let's Connect</w:t>
      </w:r>
    </w:p>
    <w:p w14:paraId="0325B157">
      <w:pPr>
        <w:spacing w:after="40"/>
        <w:rPr>
          <w:rFonts w:hint="default"/>
        </w:rPr>
      </w:pPr>
      <w:r>
        <w:rPr>
          <w:rFonts w:hint="default"/>
        </w:rPr>
        <w:t xml:space="preserve">    &lt;/a&gt;</w:t>
      </w:r>
    </w:p>
    <w:p w14:paraId="0BBA840D">
      <w:pPr>
        <w:spacing w:after="40"/>
      </w:pPr>
      <w:r>
        <w:rPr>
          <w:rFonts w:hint="default"/>
        </w:rPr>
        <w:t>&lt;/div&gt;</w:t>
      </w:r>
      <w:bookmarkStart w:id="0" w:name="_GoBack"/>
      <w:bookmarkEnd w:id="0"/>
      <w:r>
        <w:t>a strong interest in web development and software development. Enjoys building attractive, responsive, and user-friendly websites using HTML, CSS, and JavaScript. Currently strengthening programming, problem-solving, and development skills with the goal of becoming a skilled full-stack developer.</w:t>
      </w:r>
    </w:p>
    <w:p w14:paraId="247E35A1">
      <w:pPr>
        <w:spacing w:before="100" w:after="40"/>
      </w:pPr>
      <w:r>
        <w:rPr>
          <w:b/>
          <w:color w:val="0096AA"/>
          <w:sz w:val="21"/>
        </w:rPr>
        <w:t>EDUCATION</w:t>
      </w:r>
    </w:p>
    <w:p w14:paraId="37DAF506">
      <w:pPr>
        <w:spacing w:after="20"/>
      </w:pPr>
      <w:r>
        <w:rPr>
          <w:b/>
        </w:rPr>
        <w:t>B.Tech – Computer Science and Engineering</w:t>
      </w:r>
      <w:r>
        <w:t xml:space="preserve">  |  Aditya University</w:t>
      </w:r>
      <w:r>
        <w:br w:type="textWrapping"/>
      </w:r>
      <w:r>
        <w:t>Second Year  •  CGPA: 7.27</w:t>
      </w:r>
    </w:p>
    <w:p w14:paraId="6CA3A25B">
      <w:pPr>
        <w:spacing w:after="20"/>
      </w:pPr>
      <w:r>
        <w:t>Class 12  •  GPA: 3.15    |    Class 10  •  GPA: 3.20</w:t>
      </w:r>
    </w:p>
    <w:p w14:paraId="6AF07141">
      <w:pPr>
        <w:spacing w:before="100" w:after="40"/>
      </w:pPr>
      <w:r>
        <w:rPr>
          <w:b/>
          <w:color w:val="0096AA"/>
          <w:sz w:val="21"/>
        </w:rPr>
        <w:t>TECHNICAL SKILLS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58F5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EAF7F8"/>
          </w:tcPr>
          <w:p w14:paraId="51E0CFC2">
            <w:r>
              <w:rPr>
                <w:b/>
                <w:sz w:val="17"/>
              </w:rPr>
              <w:t>Category</w:t>
            </w:r>
          </w:p>
        </w:tc>
        <w:tc>
          <w:tcPr>
            <w:tcW w:w="5184" w:type="dxa"/>
            <w:shd w:val="clear" w:color="auto" w:fill="EAF7F8"/>
          </w:tcPr>
          <w:p w14:paraId="28481505">
            <w:r>
              <w:rPr>
                <w:b/>
                <w:sz w:val="17"/>
              </w:rPr>
              <w:t>Skills</w:t>
            </w:r>
          </w:p>
        </w:tc>
      </w:tr>
      <w:tr w14:paraId="7ADC8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23409C6">
            <w:r>
              <w:rPr>
                <w:sz w:val="17"/>
              </w:rPr>
              <w:t>Programming</w:t>
            </w:r>
          </w:p>
        </w:tc>
        <w:tc>
          <w:tcPr>
            <w:tcW w:w="5184" w:type="dxa"/>
            <w:vAlign w:val="center"/>
          </w:tcPr>
          <w:p w14:paraId="70A23DE6">
            <w:r>
              <w:rPr>
                <w:sz w:val="17"/>
              </w:rPr>
              <w:t>C, C++, Python</w:t>
            </w:r>
          </w:p>
        </w:tc>
      </w:tr>
      <w:tr w14:paraId="2C2CA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9809908">
            <w:r>
              <w:rPr>
                <w:sz w:val="17"/>
              </w:rPr>
              <w:t>Web Development</w:t>
            </w:r>
          </w:p>
        </w:tc>
        <w:tc>
          <w:tcPr>
            <w:tcW w:w="5184" w:type="dxa"/>
            <w:vAlign w:val="center"/>
          </w:tcPr>
          <w:p w14:paraId="11A5AF50">
            <w:r>
              <w:rPr>
                <w:sz w:val="17"/>
              </w:rPr>
              <w:t>HTML5, CSS3, JavaScript</w:t>
            </w:r>
          </w:p>
        </w:tc>
      </w:tr>
      <w:tr w14:paraId="68B6F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CE929E3">
            <w:r>
              <w:rPr>
                <w:sz w:val="17"/>
              </w:rPr>
              <w:t>Tools &amp; Version Control</w:t>
            </w:r>
          </w:p>
        </w:tc>
        <w:tc>
          <w:tcPr>
            <w:tcW w:w="5184" w:type="dxa"/>
            <w:vAlign w:val="center"/>
          </w:tcPr>
          <w:p w14:paraId="25B586E7">
            <w:r>
              <w:rPr>
                <w:sz w:val="17"/>
              </w:rPr>
              <w:t>Git, GitHub</w:t>
            </w:r>
          </w:p>
        </w:tc>
      </w:tr>
    </w:tbl>
    <w:p w14:paraId="45F65B1C">
      <w:pPr>
        <w:spacing w:before="100" w:after="40"/>
      </w:pPr>
      <w:r>
        <w:rPr>
          <w:b/>
          <w:color w:val="0096AA"/>
          <w:sz w:val="21"/>
        </w:rPr>
        <w:t>PROJECTS</w:t>
      </w:r>
    </w:p>
    <w:p w14:paraId="3F005741">
      <w:pPr>
        <w:spacing w:after="0"/>
      </w:pPr>
      <w:r>
        <w:rPr>
          <w:b/>
        </w:rPr>
        <w:t>Coffee Shop Website</w:t>
      </w:r>
      <w:r>
        <w:t xml:space="preserve">  |  HTML, CSS, JavaScript</w:t>
      </w:r>
    </w:p>
    <w:p w14:paraId="746E6F88">
      <w:pPr>
        <w:spacing w:after="20"/>
        <w:ind w:left="216"/>
      </w:pPr>
      <w:r>
        <w:t>• Responsive frontend website focused on modern UI, navigation, sections, animations, and mobile-friendly design.</w:t>
      </w:r>
    </w:p>
    <w:p w14:paraId="275F9A8F">
      <w:pPr>
        <w:spacing w:after="0"/>
      </w:pPr>
      <w:r>
        <w:rPr>
          <w:b/>
        </w:rPr>
        <w:t>Amazon Clone</w:t>
      </w:r>
      <w:r>
        <w:t xml:space="preserve">  |  HTML, CSS, JavaScript</w:t>
      </w:r>
    </w:p>
    <w:p w14:paraId="55888DD2">
      <w:pPr>
        <w:spacing w:after="20"/>
        <w:ind w:left="216"/>
      </w:pPr>
      <w:r>
        <w:t>• Frontend e-commerce interface project created to practice page structure, styling, layouts, and responsive design.</w:t>
      </w:r>
    </w:p>
    <w:p w14:paraId="755F9FC6">
      <w:pPr>
        <w:spacing w:after="0"/>
      </w:pPr>
      <w:r>
        <w:rPr>
          <w:b/>
        </w:rPr>
        <w:t>Socialbook Clone</w:t>
      </w:r>
      <w:r>
        <w:t xml:space="preserve">  |  HTML, CSS, JavaScript</w:t>
      </w:r>
    </w:p>
    <w:p w14:paraId="4A895258">
      <w:pPr>
        <w:spacing w:after="20"/>
        <w:ind w:left="216"/>
      </w:pPr>
      <w:r>
        <w:t>• Social-media-style frontend project created to strengthen UI development and responsive layout skills.</w:t>
      </w:r>
    </w:p>
    <w:p w14:paraId="5767B4BF">
      <w:pPr>
        <w:spacing w:before="100" w:after="40"/>
      </w:pPr>
      <w:r>
        <w:rPr>
          <w:b/>
          <w:color w:val="0096AA"/>
          <w:sz w:val="21"/>
        </w:rPr>
        <w:t>ACHIEVEMENTS &amp; CODING ACTIVITIES</w:t>
      </w:r>
    </w:p>
    <w:p w14:paraId="02C68BE0">
      <w:pPr>
        <w:spacing w:after="0"/>
        <w:ind w:left="173"/>
      </w:pPr>
      <w:r>
        <w:t>• Participated in one hackathon / coding event.</w:t>
      </w:r>
    </w:p>
    <w:p w14:paraId="1FFA5A39">
      <w:pPr>
        <w:spacing w:after="0"/>
        <w:ind w:left="173"/>
      </w:pPr>
      <w:r>
        <w:t>• Solved 17 problems on LeetCode.</w:t>
      </w:r>
    </w:p>
    <w:p w14:paraId="411F2CD4">
      <w:pPr>
        <w:spacing w:after="0"/>
        <w:ind w:left="173"/>
      </w:pPr>
      <w:r>
        <w:t>• Solved 2 problems on Codeforces.</w:t>
      </w:r>
    </w:p>
    <w:p w14:paraId="79E3A205">
      <w:pPr>
        <w:spacing w:before="100" w:after="40"/>
      </w:pPr>
      <w:r>
        <w:rPr>
          <w:b/>
          <w:color w:val="0096AA"/>
          <w:sz w:val="21"/>
        </w:rPr>
        <w:t>CAREER GOAL</w:t>
      </w:r>
    </w:p>
    <w:p w14:paraId="15DC254B">
      <w:pPr>
        <w:spacing w:after="0"/>
      </w:pPr>
      <w:r>
        <w:t>To grow as a software developer, deepen full-stack development skills, and build useful, efficient, and user-focused applications.</w:t>
      </w:r>
    </w:p>
    <w:sectPr>
      <w:footerReference r:id="rId5" w:type="default"/>
      <w:pgSz w:w="12240" w:h="15840"/>
      <w:pgMar w:top="648" w:right="936" w:bottom="648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8266D">
    <w:pPr>
      <w:pStyle w:val="18"/>
      <w:jc w:val="center"/>
    </w:pPr>
    <w:r>
      <w:rPr>
        <w:color w:val="6E6E6E"/>
        <w:sz w:val="15"/>
      </w:rPr>
      <w:t>Rem Saru Magar  |  Computer Science &amp;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61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Rem Saru</cp:lastModifiedBy>
  <dcterms:modified xsi:type="dcterms:W3CDTF">2026-08-11T12:51:17Z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BF6DDFD0A6F94C7185644A48C449369F_12</vt:lpwstr>
  </property>
</Properties>
</file>